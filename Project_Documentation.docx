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72EC6">
      <w:pPr>
        <w:pStyle w:val="36"/>
      </w:pPr>
      <w:r>
        <w:t>Student Performance Analytics System</w:t>
      </w:r>
    </w:p>
    <w:p w14:paraId="2E600F77">
      <w:pPr>
        <w:rPr>
          <w:rFonts w:hint="default"/>
          <w:lang w:val="en-US"/>
        </w:rPr>
      </w:pPr>
      <w:r>
        <w:rPr>
          <w:b/>
        </w:rPr>
        <w:t>Python with AI Mini Project</w:t>
      </w:r>
      <w:r>
        <w:rPr>
          <w:b/>
        </w:rPr>
        <w:br w:type="textWrapping"/>
      </w:r>
      <w:r>
        <w:t xml:space="preserve">Student name: </w:t>
      </w:r>
      <w:r>
        <w:rPr>
          <w:rFonts w:hint="default"/>
          <w:lang w:val="en-US"/>
        </w:rPr>
        <w:t>Sarthak Rana</w:t>
      </w:r>
      <w:r>
        <w:br w:type="textWrapping"/>
      </w:r>
      <w:r>
        <w:t>Course/Institute: EWB Courses</w:t>
      </w:r>
      <w:r>
        <w:br w:type="textWrapping"/>
      </w:r>
      <w:r>
        <w:t xml:space="preserve">Date: </w:t>
      </w:r>
      <w:r>
        <w:rPr>
          <w:rFonts w:hint="default"/>
          <w:lang w:val="en-US"/>
        </w:rPr>
        <w:t>21-10-2026</w:t>
      </w:r>
      <w:bookmarkStart w:id="0" w:name="_GoBack"/>
      <w:bookmarkEnd w:id="0"/>
    </w:p>
    <w:p w14:paraId="2C86F85F">
      <w:pPr>
        <w:pStyle w:val="2"/>
      </w:pPr>
      <w:r>
        <w:t>1. Project Objective</w:t>
      </w:r>
    </w:p>
    <w:p w14:paraId="2CDA933A">
      <w:r>
        <w:t>The objective of this project is to build a Python-based system that analyzes student marks and attendance. It summarizes performance in four subjects and identifies grades, pass/fail results, subject-level statistics, and top-performing students.</w:t>
      </w:r>
    </w:p>
    <w:p w14:paraId="3878FB75">
      <w:pPr>
        <w:pStyle w:val="2"/>
      </w:pPr>
      <w:r>
        <w:t>2. Technologies Used</w:t>
      </w:r>
    </w:p>
    <w:p w14:paraId="7EEAD01C">
      <w:r>
        <w:t>Python, NumPy, Pandas, CSV, and a Python terminal.</w:t>
      </w:r>
    </w:p>
    <w:p w14:paraId="38197DC7">
      <w:pPr>
        <w:pStyle w:val="2"/>
      </w:pPr>
      <w:r>
        <w:t>3. Dataset Description</w:t>
      </w:r>
    </w:p>
    <w:p w14:paraId="05DCBE50">
      <w:r>
        <w:t>The sample dataset contains 20 student records. Fields include Student ID, Name, Department, Python marks, SQL marks, Statistics marks, Pandas marks, and attendance percentage. The marks are sample data for demonstrating the required analysis; replace them if your instructor requires real or assigned data.</w:t>
      </w:r>
    </w:p>
    <w:p w14:paraId="41F501EA">
      <w:pPr>
        <w:pStyle w:val="2"/>
      </w:pPr>
      <w:r>
        <w:t>4. Implementation</w:t>
      </w:r>
    </w:p>
    <w:p w14:paraId="6F1881BA">
      <w:pPr>
        <w:pStyle w:val="29"/>
      </w:pPr>
      <w:r>
        <w:t>Pandas reads students.csv into a DataFrame.</w:t>
      </w:r>
    </w:p>
    <w:p w14:paraId="3A391B8C">
      <w:pPr>
        <w:pStyle w:val="29"/>
      </w:pPr>
      <w:r>
        <w:t>A reusable function calculates total marks and average marks for each student.</w:t>
      </w:r>
    </w:p>
    <w:p w14:paraId="51AC61C8">
      <w:pPr>
        <w:pStyle w:val="29"/>
      </w:pPr>
      <w:r>
        <w:t>A grade function assigns a grade using the stated average-mark ranges.</w:t>
      </w:r>
    </w:p>
    <w:p w14:paraId="6E9BE8C0">
      <w:pPr>
        <w:pStyle w:val="29"/>
      </w:pPr>
      <w:r>
        <w:t>NumPy checks whether each student has at least 40 marks in every subject to determine pass/fail.</w:t>
      </w:r>
    </w:p>
    <w:p w14:paraId="3BA11436">
      <w:pPr>
        <w:pStyle w:val="29"/>
      </w:pPr>
      <w:r>
        <w:t>A loop calculates each subject's average, highest mark, and lowest mark.</w:t>
      </w:r>
    </w:p>
    <w:p w14:paraId="0383BF04">
      <w:pPr>
        <w:pStyle w:val="29"/>
      </w:pPr>
      <w:r>
        <w:t>Pandas identifies the top three students and summarizes class performance.</w:t>
      </w:r>
    </w:p>
    <w:p w14:paraId="7E0D9CDC">
      <w:pPr>
        <w:pStyle w:val="29"/>
      </w:pPr>
      <w:r>
        <w:t>The processed results are exported to student_results.csv.</w:t>
      </w:r>
    </w:p>
    <w:p w14:paraId="779FA544">
      <w:pPr>
        <w:pStyle w:val="2"/>
      </w:pPr>
      <w:r>
        <w:t>5. Key Features</w:t>
      </w:r>
    </w:p>
    <w:p w14:paraId="6922A764">
      <w:pPr>
        <w:pStyle w:val="23"/>
      </w:pPr>
      <w:r>
        <w:t>Student-wise total and average marks</w:t>
      </w:r>
    </w:p>
    <w:p w14:paraId="5478D559">
      <w:pPr>
        <w:pStyle w:val="23"/>
      </w:pPr>
      <w:r>
        <w:t>Grade and pass/fail status</w:t>
      </w:r>
    </w:p>
    <w:p w14:paraId="43DCF5CB">
      <w:pPr>
        <w:pStyle w:val="23"/>
      </w:pPr>
      <w:r>
        <w:t>Class-level summary and pass percentage</w:t>
      </w:r>
    </w:p>
    <w:p w14:paraId="7DB53294">
      <w:pPr>
        <w:pStyle w:val="23"/>
      </w:pPr>
      <w:r>
        <w:t>Subject-wise average, highest, and lowest marks</w:t>
      </w:r>
    </w:p>
    <w:p w14:paraId="76B2FA1F">
      <w:pPr>
        <w:pStyle w:val="23"/>
      </w:pPr>
      <w:r>
        <w:t>Top three performers</w:t>
      </w:r>
    </w:p>
    <w:p w14:paraId="61BB08D0">
      <w:pPr>
        <w:pStyle w:val="23"/>
      </w:pPr>
      <w:r>
        <w:t>Average attendance</w:t>
      </w:r>
    </w:p>
    <w:p w14:paraId="3E2904FE">
      <w:pPr>
        <w:pStyle w:val="23"/>
      </w:pPr>
      <w:r>
        <w:t>Export of processed results to CSV</w:t>
      </w:r>
    </w:p>
    <w:p w14:paraId="5253F513">
      <w:pPr>
        <w:pStyle w:val="2"/>
      </w:pPr>
      <w:r>
        <w:t>6. Output / Screenshots</w:t>
      </w:r>
    </w:p>
    <w:p w14:paraId="3EB57F06">
      <w:r>
        <w:t>After running main.py, insert screenshots of the terminal showing the student results, class summary, top performers, and subject-wise analysis. The program also creates student_results.csv. Add only screenshots from your own run.</w:t>
      </w:r>
    </w:p>
    <w:p w14:paraId="1AD845D4">
      <w:pPr>
        <w:pStyle w:val="2"/>
      </w:pPr>
      <w:r>
        <w:t>7. Final Outcome</w:t>
      </w:r>
    </w:p>
    <w:p w14:paraId="46B1B58B">
      <w:r>
        <w:t>The system organizes student data and produces a clear summary of academic performance. It demonstrates the use of Python functions, loops, conditions, NumPy numerical operations, and Pandas DataFrame analysis.</w:t>
      </w:r>
    </w:p>
    <w:p w14:paraId="6EB3EE95">
      <w:pPr>
        <w:pStyle w:val="2"/>
      </w:pPr>
      <w:r>
        <w:t>8. Challenges and Learning</w:t>
      </w:r>
    </w:p>
    <w:p w14:paraId="1D5F1D3F">
      <w:r>
        <w:t>Suggested reflection—edit this to match your experience: I learned how to load CSV data into Pandas, calculate values across rows and columns, write reusable functions, apply conditions, use NumPy for pass/fail logic, and export processed data. One challenge was defining clear grade and pass rules, which I addressed by writing the rules explicitly in the code.</w:t>
      </w:r>
    </w:p>
    <w:p w14:paraId="4DE04887">
      <w:pPr>
        <w:pStyle w:val="2"/>
      </w:pPr>
      <w:r>
        <w:t>9. GitHub Repository</w:t>
      </w:r>
    </w:p>
    <w:p w14:paraId="17F29ED0">
      <w:r>
        <w:t>Repository URL: Add your GitHub repository URL after uploading the project.</w:t>
      </w:r>
    </w:p>
    <w:p w14:paraId="6C7F2D10">
      <w:pPr>
        <w:pStyle w:val="2"/>
      </w:pPr>
      <w:r>
        <w:t>10. Submission Checklist</w:t>
      </w:r>
    </w:p>
    <w:p w14:paraId="1D9B7D29">
      <w:pPr>
        <w:pStyle w:val="23"/>
      </w:pPr>
      <w:r>
        <w:t>Run main.py successfully and check the generated student_results.csv.</w:t>
      </w:r>
    </w:p>
    <w:p w14:paraId="76DBA4E1">
      <w:pPr>
        <w:pStyle w:val="23"/>
      </w:pPr>
      <w:r>
        <w:t>Replace placeholders with your own details.</w:t>
      </w:r>
    </w:p>
    <w:p w14:paraId="4080E33C">
      <w:pPr>
        <w:pStyle w:val="23"/>
      </w:pPr>
      <w:r>
        <w:t>Add screenshots of the actual output.</w:t>
      </w:r>
    </w:p>
    <w:p w14:paraId="2E4FFCA3">
      <w:pPr>
        <w:pStyle w:val="23"/>
      </w:pPr>
      <w:r>
        <w:t>Upload main.py, students.csv, requirements.txt, README.md, and the documentation to GitHub.</w:t>
      </w:r>
    </w:p>
    <w:p w14:paraId="0319427B">
      <w:pPr>
        <w:pStyle w:val="23"/>
      </w:pPr>
      <w:r>
        <w:t>Verify the repository and submit its URL through the course Google Form.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C064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OP shots</cp:lastModifiedBy>
  <dcterms:modified xsi:type="dcterms:W3CDTF">2026-10-21T04:32:08Z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2BF34A02B599473A84F9B63FAC973E91_12</vt:lpwstr>
  </property>
</Properties>
</file>